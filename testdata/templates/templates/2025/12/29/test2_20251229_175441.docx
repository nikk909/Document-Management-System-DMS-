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E6C45C">
      <w:pPr>
        <w:rPr>
          <w:rFonts w:hint="eastAsia"/>
        </w:rPr>
      </w:pPr>
      <w:r>
        <w:rPr>
          <w:rFonts w:hint="eastAsia"/>
        </w:rPr>
        <w:t># 任务管理报告</w:t>
      </w:r>
    </w:p>
    <w:p w14:paraId="608F58D0">
      <w:pPr>
        <w:rPr>
          <w:rFonts w:hint="eastAsia"/>
        </w:rPr>
      </w:pPr>
      <w:r>
        <w:rPr>
          <w:rFonts w:hint="eastAsia"/>
        </w:rPr>
        <w:t>**生成时间**：{{ now().strftime("%Y年%m月%d日 %H:%M") }}</w:t>
      </w:r>
    </w:p>
    <w:p w14:paraId="65FFBFBD">
      <w:pPr>
        <w:rPr>
          <w:rFonts w:hint="eastAsia"/>
        </w:rPr>
      </w:pPr>
      <w:r>
        <w:rPr>
          <w:rFonts w:hint="eastAsia"/>
        </w:rPr>
        <w:t>**数据来源**：test2.csv</w:t>
      </w:r>
    </w:p>
    <w:p w14:paraId="55235498">
      <w:pPr>
        <w:rPr>
          <w:rFonts w:hint="eastAsia"/>
        </w:rPr>
      </w:pPr>
    </w:p>
    <w:p w14:paraId="16B1DBDA">
      <w:pPr>
        <w:rPr>
          <w:rFonts w:hint="eastAsia"/>
        </w:rPr>
      </w:pPr>
      <w:r>
        <w:rPr>
          <w:rFonts w:hint="eastAsia"/>
        </w:rPr>
        <w:t>---</w:t>
      </w:r>
    </w:p>
    <w:p w14:paraId="4DF82A69">
      <w:pPr>
        <w:rPr>
          <w:rFonts w:hint="eastAsia"/>
        </w:rPr>
      </w:pPr>
    </w:p>
    <w:p w14:paraId="6C7EDEE3">
      <w:pPr>
        <w:rPr>
          <w:rFonts w:hint="eastAsia"/>
        </w:rPr>
      </w:pPr>
      <w:r>
        <w:rPr>
          <w:rFonts w:hint="eastAsia"/>
        </w:rPr>
        <w:t>## 一、任务总体统计</w:t>
      </w:r>
    </w:p>
    <w:p w14:paraId="410C297C">
      <w:pPr>
        <w:rPr>
          <w:rFonts w:hint="eastAsia"/>
        </w:rPr>
      </w:pPr>
      <w:r>
        <w:rPr>
          <w:rFonts w:hint="eastAsia"/>
        </w:rPr>
        <w:t>1. 总任务数量：{{ data|length }} 个</w:t>
      </w:r>
    </w:p>
    <w:p w14:paraId="066490E8">
      <w:pPr>
        <w:rPr>
          <w:rFonts w:hint="eastAsia"/>
        </w:rPr>
      </w:pPr>
      <w:r>
        <w:rPr>
          <w:rFonts w:hint="eastAsia"/>
        </w:rPr>
        <w:t>2. 各状态任务分布：</w:t>
      </w:r>
    </w:p>
    <w:p w14:paraId="0A45672F">
      <w:pPr>
        <w:rPr>
          <w:rFonts w:hint="eastAsia"/>
        </w:rPr>
      </w:pPr>
      <w:r>
        <w:rPr>
          <w:rFonts w:hint="eastAsia"/>
        </w:rPr>
        <w:t xml:space="preserve">   - 已完成（Completed）：{{ data|selectattr("Status", "equalto", "Completed")|list|length }} 个</w:t>
      </w:r>
    </w:p>
    <w:p w14:paraId="0AD14E44">
      <w:pPr>
        <w:rPr>
          <w:rFonts w:hint="eastAsia"/>
        </w:rPr>
      </w:pPr>
      <w:r>
        <w:rPr>
          <w:rFonts w:hint="eastAsia"/>
        </w:rPr>
        <w:t xml:space="preserve">   - 进行中（In Progress）：{{ data|selectattr("Status", "equalto", "In Progress")|list|length }} 个</w:t>
      </w:r>
    </w:p>
    <w:p w14:paraId="304325C7">
      <w:pPr>
        <w:rPr>
          <w:rFonts w:hint="eastAsia"/>
        </w:rPr>
      </w:pPr>
      <w:r>
        <w:rPr>
          <w:rFonts w:hint="eastAsia"/>
        </w:rPr>
        <w:t xml:space="preserve">   - 未开始（Not Started）：{{ data|selectattr("Status", "equalto", "Not Started")|list|length }} 个</w:t>
      </w:r>
    </w:p>
    <w:p w14:paraId="128994A4">
      <w:pPr>
        <w:rPr>
          <w:rFonts w:hint="eastAsia"/>
        </w:rPr>
      </w:pPr>
      <w:r>
        <w:rPr>
          <w:rFonts w:hint="eastAsia"/>
        </w:rPr>
        <w:t>3. 各优先级任务分布：</w:t>
      </w:r>
    </w:p>
    <w:p w14:paraId="3C4F25FE">
      <w:pPr>
        <w:rPr>
          <w:rFonts w:hint="eastAsia"/>
        </w:rPr>
      </w:pPr>
      <w:r>
        <w:rPr>
          <w:rFonts w:hint="eastAsia"/>
        </w:rPr>
        <w:t xml:space="preserve">   - 高优先级（High）：{{ data|selectattr("Priority", "equalto", "High")|list|length }} 个</w:t>
      </w:r>
    </w:p>
    <w:p w14:paraId="1D10518D">
      <w:pPr>
        <w:rPr>
          <w:rFonts w:hint="eastAsia"/>
        </w:rPr>
      </w:pPr>
      <w:r>
        <w:rPr>
          <w:rFonts w:hint="eastAsia"/>
        </w:rPr>
        <w:t xml:space="preserve">   - 中优先级（Medium）：{{ data|selectattr("Priority", "equalto", "Medium")|list|length }} 个</w:t>
      </w:r>
    </w:p>
    <w:p w14:paraId="3711949E">
      <w:pPr>
        <w:rPr>
          <w:rFonts w:hint="eastAsia"/>
        </w:rPr>
      </w:pPr>
      <w:r>
        <w:rPr>
          <w:rFonts w:hint="eastAsia"/>
        </w:rPr>
        <w:t xml:space="preserve">   - 低优先级（Low）：{{ data|selectattr("Priority", "equalto", "Low")|list|length }} 个</w:t>
      </w:r>
    </w:p>
    <w:p w14:paraId="6254CD79">
      <w:pPr>
        <w:rPr>
          <w:rFonts w:hint="eastAsia"/>
        </w:rPr>
      </w:pPr>
    </w:p>
    <w:p w14:paraId="0A5AD2D8">
      <w:pPr>
        <w:rPr>
          <w:rFonts w:hint="eastAsia"/>
        </w:rPr>
      </w:pPr>
      <w:r>
        <w:rPr>
          <w:rFonts w:hint="eastAsia"/>
        </w:rPr>
        <w:t>---</w:t>
      </w:r>
    </w:p>
    <w:p w14:paraId="0EAFE376">
      <w:pPr>
        <w:rPr>
          <w:rFonts w:hint="eastAsia"/>
        </w:rPr>
      </w:pPr>
    </w:p>
    <w:p w14:paraId="5F3E8112">
      <w:pPr>
        <w:rPr>
          <w:rFonts w:hint="eastAsia"/>
        </w:rPr>
      </w:pPr>
      <w:r>
        <w:rPr>
          <w:rFonts w:hint="eastAsia"/>
        </w:rPr>
        <w:t>## 二、所有任务明细列表</w:t>
      </w:r>
    </w:p>
    <w:p w14:paraId="672E39AA">
      <w:pPr>
        <w:rPr>
          <w:rFonts w:hint="eastAsia"/>
        </w:rPr>
      </w:pPr>
      <w:r>
        <w:t>| 任务ID | 任务名称 | 状态 | 优先级 | 截止日期 | 负责人 |</w:t>
      </w:r>
    </w:p>
    <w:p w14:paraId="6A5FADD0">
      <w:pPr>
        <w:rPr>
          <w:rFonts w:hint="eastAsia"/>
        </w:rPr>
      </w:pPr>
      <w:r>
        <w:t>|--------|----------|------|--------|----------|--------|</w:t>
      </w:r>
    </w:p>
    <w:p w14:paraId="1500FE8F">
      <w:pPr>
        <w:rPr>
          <w:rFonts w:hint="eastAsia"/>
        </w:rPr>
      </w:pPr>
      <w:r>
        <w:rPr>
          <w:rFonts w:hint="eastAsia"/>
        </w:rPr>
        <w:t>{% for task in data %}</w:t>
      </w:r>
    </w:p>
    <w:p w14:paraId="69D8450A">
      <w:pPr>
        <w:rPr>
          <w:rFonts w:hint="eastAsia"/>
        </w:rPr>
      </w:pPr>
      <w:r>
        <w:t>| {{ task.get('Task ID', task.get('task_id', '')) }} | {{ task.get('Task Name', task.get('task_name', '')) }} | {{ task.get('Status', task.get('status', '')) }} | {{ task.get('Priority', task.get('priority', '')) }} | {{ task.get('Due Date', task.get('due_date', '')) }} | {{ task.get('Assignee', task.get('assignee', '')) }}</w:t>
      </w:r>
    </w:p>
    <w:p w14:paraId="3FE3E4EC">
      <w:pPr>
        <w:rPr>
          <w:rFonts w:hint="eastAsia"/>
        </w:rPr>
      </w:pPr>
      <w:r>
        <w:rPr>
          <w:rFonts w:hint="eastAsia"/>
        </w:rPr>
        <w:t>{% endfor %}</w:t>
      </w:r>
    </w:p>
    <w:p w14:paraId="24E0BC97">
      <w:pPr>
        <w:rPr>
          <w:rFonts w:hint="eastAsia"/>
        </w:rPr>
      </w:pPr>
    </w:p>
    <w:p w14:paraId="1D0902DD">
      <w:pPr>
        <w:rPr>
          <w:rFonts w:hint="eastAsia"/>
        </w:rPr>
      </w:pPr>
      <w:r>
        <w:rPr>
          <w:rFonts w:hint="eastAsia"/>
        </w:rPr>
        <w:t>---</w:t>
      </w:r>
    </w:p>
    <w:p w14:paraId="6865A590">
      <w:pPr>
        <w:rPr>
          <w:rFonts w:hint="eastAsia"/>
        </w:rPr>
      </w:pPr>
    </w:p>
    <w:p w14:paraId="418F7944">
      <w:pPr>
        <w:rPr>
          <w:rFonts w:hint="eastAsia"/>
        </w:rPr>
      </w:pPr>
      <w:r>
        <w:rPr>
          <w:rFonts w:hint="eastAsia"/>
        </w:rPr>
        <w:t>## 三、分类任务详情</w:t>
      </w:r>
    </w:p>
    <w:p w14:paraId="5A50E712">
      <w:pPr>
        <w:rPr>
          <w:rFonts w:hint="eastAsia"/>
        </w:rPr>
      </w:pPr>
      <w:r>
        <w:rPr>
          <w:rFonts w:hint="eastAsia"/>
        </w:rPr>
        <w:t>### 3.1 已完成任务（需重点验收）</w:t>
      </w:r>
    </w:p>
    <w:p w14:paraId="1CB004F8">
      <w:pPr>
        <w:rPr>
          <w:rFonts w:hint="eastAsia"/>
        </w:rPr>
      </w:pPr>
      <w:r>
        <w:rPr>
          <w:rFonts w:hint="eastAsia"/>
        </w:rPr>
        <w:t>{% set completed_tasks = data|selectattr("Status", "equalto", "Completed")|list %}</w:t>
      </w:r>
    </w:p>
    <w:p w14:paraId="6DC0FAA0">
      <w:pPr>
        <w:rPr>
          <w:rFonts w:hint="eastAsia"/>
        </w:rPr>
      </w:pPr>
      <w:r>
        <w:rPr>
          <w:rFonts w:hint="eastAsia"/>
        </w:rPr>
        <w:t>{% if completed_tasks %}</w:t>
      </w:r>
    </w:p>
    <w:p w14:paraId="711AF7D0">
      <w:pPr>
        <w:rPr>
          <w:rFonts w:hint="eastAsia"/>
        </w:rPr>
      </w:pPr>
      <w:r>
        <w:rPr>
          <w:rFonts w:hint="eastAsia"/>
        </w:rPr>
        <w:t>{% for task in completed_tasks %}</w:t>
      </w:r>
    </w:p>
    <w:p w14:paraId="2B26F5C1">
      <w:pPr>
        <w:rPr>
          <w:rFonts w:hint="eastAsia"/>
        </w:rPr>
      </w:pPr>
      <w:r>
        <w:t>- **{{ task.get('Task ID', task.get('task_id', '')) }}**：负责人{{ task.get('Assignee', task.get('assignee', '')) }}，原截止日期{{ task.get('Due Date', task.get('due_date', '')) }}</w:t>
      </w:r>
    </w:p>
    <w:p w14:paraId="261C90BF">
      <w:pPr>
        <w:rPr>
          <w:rFonts w:hint="eastAsia"/>
        </w:rPr>
      </w:pPr>
      <w:r>
        <w:rPr>
          <w:rFonts w:hint="eastAsia"/>
        </w:rPr>
        <w:t>{% endfor %}</w:t>
      </w:r>
    </w:p>
    <w:p w14:paraId="316AF7A3">
      <w:pPr>
        <w:rPr>
          <w:rFonts w:hint="eastAsia"/>
        </w:rPr>
      </w:pPr>
      <w:r>
        <w:rPr>
          <w:rFonts w:hint="eastAsia"/>
        </w:rPr>
        <w:t>{% else %}</w:t>
      </w:r>
    </w:p>
    <w:p w14:paraId="4986057D">
      <w:pPr>
        <w:rPr>
          <w:rFonts w:hint="eastAsia"/>
        </w:rPr>
      </w:pPr>
      <w:r>
        <w:rPr>
          <w:rFonts w:hint="eastAsia"/>
        </w:rPr>
        <w:t>- 暂无已完成任务</w:t>
      </w:r>
    </w:p>
    <w:p w14:paraId="6F57A2F3">
      <w:pPr>
        <w:rPr>
          <w:rFonts w:hint="eastAsia"/>
        </w:rPr>
      </w:pPr>
      <w:r>
        <w:rPr>
          <w:rFonts w:hint="eastAsia"/>
        </w:rPr>
        <w:t>{% endif %}</w:t>
      </w:r>
    </w:p>
    <w:p w14:paraId="698E1436">
      <w:pPr>
        <w:rPr>
          <w:rFonts w:hint="eastAsia"/>
        </w:rPr>
      </w:pPr>
    </w:p>
    <w:p w14:paraId="4DD62E08">
      <w:pPr>
        <w:rPr>
          <w:rFonts w:hint="eastAsia"/>
        </w:rPr>
      </w:pPr>
      <w:r>
        <w:rPr>
          <w:rFonts w:hint="eastAsia"/>
        </w:rPr>
        <w:t>### 3.2 进行中任务（需跟踪进度）</w:t>
      </w:r>
    </w:p>
    <w:p w14:paraId="55C5C1DB">
      <w:pPr>
        <w:rPr>
          <w:rFonts w:hint="eastAsia"/>
        </w:rPr>
      </w:pPr>
      <w:r>
        <w:rPr>
          <w:rFonts w:hint="eastAsia"/>
        </w:rPr>
        <w:t>{% set inprogress_tasks = data|selectattr("Status", "equalto", "In Progress")|list %}</w:t>
      </w:r>
    </w:p>
    <w:p w14:paraId="45A75202">
      <w:pPr>
        <w:rPr>
          <w:rFonts w:hint="eastAsia"/>
        </w:rPr>
      </w:pPr>
      <w:r>
        <w:rPr>
          <w:rFonts w:hint="eastAsia"/>
        </w:rPr>
        <w:t>{% if inprogress_tasks %}</w:t>
      </w:r>
    </w:p>
    <w:p w14:paraId="14590213">
      <w:pPr>
        <w:rPr>
          <w:rFonts w:hint="eastAsia"/>
        </w:rPr>
      </w:pPr>
      <w:r>
        <w:rPr>
          <w:rFonts w:hint="eastAsia"/>
        </w:rPr>
        <w:t>{% for task in inprogress_tasks %}</w:t>
      </w:r>
    </w:p>
    <w:p w14:paraId="3FE6E12E">
      <w:pPr>
        <w:rPr>
          <w:rFonts w:hint="eastAsia"/>
        </w:rPr>
      </w:pPr>
      <w:r>
        <w:t>- **{{ task.get('Task ID', task.get('task_id', '')) }}**：负责人{{ task.get('Assignee', task.get('assignee', '')) }}，截止日期{{ task.get('Due Date', task.get('due_date', '')) }}</w:t>
      </w:r>
    </w:p>
    <w:p w14:paraId="2994F2EC">
      <w:pPr>
        <w:rPr>
          <w:rFonts w:hint="eastAsia"/>
        </w:rPr>
      </w:pPr>
      <w:r>
        <w:rPr>
          <w:rFonts w:hint="eastAsia"/>
        </w:rPr>
        <w:t>{% endfor %}</w:t>
      </w:r>
    </w:p>
    <w:p w14:paraId="03EDD2DC">
      <w:pPr>
        <w:rPr>
          <w:rFonts w:hint="eastAsia"/>
        </w:rPr>
      </w:pPr>
      <w:r>
        <w:rPr>
          <w:rFonts w:hint="eastAsia"/>
        </w:rPr>
        <w:t>{% else %}</w:t>
      </w:r>
    </w:p>
    <w:p w14:paraId="41D85F2E">
      <w:pPr>
        <w:rPr>
          <w:rFonts w:hint="eastAsia"/>
        </w:rPr>
      </w:pPr>
      <w:r>
        <w:rPr>
          <w:rFonts w:hint="eastAsia"/>
        </w:rPr>
        <w:t>- 暂无进行中任务</w:t>
      </w:r>
    </w:p>
    <w:p w14:paraId="1CEF6D83">
      <w:pPr>
        <w:rPr>
          <w:rFonts w:hint="eastAsia"/>
        </w:rPr>
      </w:pPr>
      <w:r>
        <w:rPr>
          <w:rFonts w:hint="eastAsia"/>
        </w:rPr>
        <w:t>{% endif %}</w:t>
      </w:r>
    </w:p>
    <w:p w14:paraId="02BB77C8">
      <w:pPr>
        <w:rPr>
          <w:rFonts w:hint="eastAsia"/>
        </w:rPr>
      </w:pPr>
    </w:p>
    <w:p w14:paraId="231DD8EA">
      <w:pPr>
        <w:rPr>
          <w:rFonts w:hint="eastAsia"/>
        </w:rPr>
      </w:pPr>
      <w:r>
        <w:rPr>
          <w:rFonts w:hint="eastAsia"/>
        </w:rPr>
        <w:t>### 3.3 即将到期任务（需紧急处理）</w:t>
      </w:r>
    </w:p>
    <w:p w14:paraId="7FBF1A73">
      <w:pPr>
        <w:rPr>
          <w:rFonts w:hint="eastAsia"/>
        </w:rPr>
      </w:pPr>
      <w:r>
        <w:rPr>
          <w:rFonts w:hint="eastAsia"/>
        </w:rPr>
        <w:t>{% set today = now().date() %}</w:t>
      </w:r>
    </w:p>
    <w:p w14:paraId="56A5B17B">
      <w:pPr>
        <w:rPr>
          <w:rFonts w:hint="eastAsia"/>
        </w:rPr>
      </w:pPr>
      <w:r>
        <w:t>{% set upcoming_tasks = data|rejectattr("Status", "equalto", "Completed")|selectattr("Due Date", "lt", (today + timedelta(days=7)).isoformat())|list %}</w:t>
      </w:r>
    </w:p>
    <w:p w14:paraId="4E7831EC">
      <w:pPr>
        <w:rPr>
          <w:rFonts w:hint="eastAsia"/>
        </w:rPr>
      </w:pPr>
      <w:r>
        <w:rPr>
          <w:rFonts w:hint="eastAsia"/>
        </w:rPr>
        <w:t>{% if upcoming_tasks %}</w:t>
      </w:r>
    </w:p>
    <w:p w14:paraId="2DBB2561">
      <w:pPr>
        <w:rPr>
          <w:rFonts w:hint="eastAsia"/>
        </w:rPr>
      </w:pPr>
      <w:r>
        <w:rPr>
          <w:rFonts w:hint="eastAsia"/>
        </w:rPr>
        <w:t>{% for task in upcoming_tasks %}</w:t>
      </w:r>
    </w:p>
    <w:p w14:paraId="2092F7AD">
      <w:pPr>
        <w:rPr>
          <w:rFonts w:hint="eastAsia"/>
        </w:rPr>
      </w:pPr>
      <w:r>
        <w:t>- **{{ task.get('Task ID', task.get('task_id', '')) }}**：截止日期{{ task.get('Due Date', task.get('due_date', '')) }}</w:t>
      </w:r>
    </w:p>
    <w:p w14:paraId="54872F0D">
      <w:pPr>
        <w:rPr>
          <w:rFonts w:hint="eastAsia"/>
        </w:rPr>
      </w:pPr>
      <w:r>
        <w:rPr>
          <w:rFonts w:hint="eastAsia"/>
        </w:rPr>
        <w:t>{% endfor %}</w:t>
      </w:r>
    </w:p>
    <w:p w14:paraId="12AB790C">
      <w:pPr>
        <w:rPr>
          <w:rFonts w:hint="eastAsia"/>
        </w:rPr>
      </w:pPr>
      <w:r>
        <w:rPr>
          <w:rFonts w:hint="eastAsia"/>
        </w:rPr>
        <w:t>{% else %}</w:t>
      </w:r>
    </w:p>
    <w:p w14:paraId="7671B349">
      <w:pPr>
        <w:rPr>
          <w:rFonts w:hint="eastAsia"/>
        </w:rPr>
      </w:pPr>
      <w:r>
        <w:rPr>
          <w:rFonts w:hint="eastAsia"/>
        </w:rPr>
        <w:t>- 暂无7天内到期的任务</w:t>
      </w:r>
    </w:p>
    <w:p w14:paraId="591E12D8">
      <w:r>
        <w:rPr>
          <w:rFonts w:hint="eastAsia"/>
        </w:rPr>
        <w:t>{% endif %}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E93D57"/>
    <w:rsid w:val="44592442"/>
    <w:rsid w:val="4AEA6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506</Words>
  <Characters>1794</Characters>
  <Lines>0</Lines>
  <Paragraphs>0</Paragraphs>
  <TotalTime>25</TotalTime>
  <ScaleCrop>false</ScaleCrop>
  <LinksUpToDate>false</LinksUpToDate>
  <CharactersWithSpaces>2029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马悦</cp:lastModifiedBy>
  <dcterms:modified xsi:type="dcterms:W3CDTF">2025-12-29T02:04:43Z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eyJoZGlkIjoiMmU3MmI2NmU2ZTM1N2UzM2QxNjFlMTFjMmFkNTY2ODgiLCJ1c2VySWQiOiI0NDE0NTI0NDUifQ==</vt:lpwstr>
  </property>
  <property fmtid="{D5CDD505-2E9C-101B-9397-08002B2CF9AE}" pid="3" name="KSOProductBuildVer">
    <vt:lpwstr>2052-12.1.0.24034</vt:lpwstr>
  </property>
  <property fmtid="{D5CDD505-2E9C-101B-9397-08002B2CF9AE}" pid="4" name="ICV">
    <vt:lpwstr>94BF82D05CAF45D1AAE486A1776E4D8A_12</vt:lpwstr>
  </property>
</Properties>
</file>