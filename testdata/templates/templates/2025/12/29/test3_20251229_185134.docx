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{{ document.title }}</w:t>
      </w:r>
    </w:p>
    <w:p>
      <w:r>
        <w:t>日期：{{ document.date }}</w:t>
      </w:r>
    </w:p>
    <w:p/>
    <w:p>
      <w:r>
        <w:t>部门销售数据表：</w:t>
      </w:r>
    </w:p>
    <w:p>
      <w:r>
        <w:t>{{table:data}}</w:t>
      </w:r>
    </w:p>
    <w:p/>
    <w:p>
      <w:r>
        <w:t>{% if enable_chart and chart_data %}</w:t>
      </w:r>
    </w:p>
    <w:p>
      <w:r>
        <w:t>销售趋势图表：</w:t>
      </w:r>
    </w:p>
    <w:p>
      <w:r>
        <w:t>{{chart:{{ chart_data.title }}}}</w:t>
      </w:r>
    </w:p>
    <w:p>
      <w:r>
        <w:t>{% endif %}</w:t>
      </w:r>
    </w:p>
    <w:p/>
    <w:p>
      <w:r>
        <w:t>{% if images %}</w:t>
      </w:r>
    </w:p>
    <w:p>
      <w:r>
        <w:t>{% for img in images %}</w:t>
      </w:r>
    </w:p>
    <w:p>
      <w:r>
        <w:t>图片名称：{{ img.alt }}</w:t>
      </w:r>
    </w:p>
    <w:p>
      <w:r>
        <w:t>图片源：{{ img.src }}</w:t>
      </w:r>
    </w:p>
    <w:p>
      <w:r>
        <w:t>{{image:{{ img.alt }}}}</w:t>
      </w:r>
    </w:p>
    <w:p/>
    <w:p>
      <w:r>
        <w:t>{% endfor %}</w:t>
      </w:r>
    </w:p>
    <w:p>
      <w:r>
        <w:t>{% endif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E94D57"/>
    <w:rsid w:val="3CB4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170</Characters>
  <Lines>0</Lines>
  <Paragraphs>0</Paragraphs>
  <TotalTime>0</TotalTime>
  <ScaleCrop>false</ScaleCrop>
  <LinksUpToDate>false</LinksUpToDate>
  <CharactersWithSpaces>186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马悦</cp:lastModifiedBy>
  <dcterms:modified xsi:type="dcterms:W3CDTF">2025-12-29T17:33:09Z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eyJoZGlkIjoiMmU3MmI2NmU2ZTM1N2UzM2QxNjFlMTFjMmFkNTY2ODgiLCJ1c2VySWQiOiI0NDE0NTI0NDUifQ==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D906C53310F347A19FDD67402EA99C95_12</vt:lpwstr>
  </property>
</Properties>
</file>