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8FE50">
      <w:r>
        <w:t>{{ store.name }}</w:t>
      </w:r>
    </w:p>
    <w:p w14:paraId="657361FB"/>
    <w:p w14:paraId="31A575AA">
      <w:r>
        <w:t>{{ store.location }}</w:t>
      </w:r>
    </w:p>
    <w:p w14:paraId="69FAADBD"/>
    <w:p w14:paraId="0A01D817">
      <w:r>
        <w:t>联系电话：{{ store.contact.phone }} | 邮箱：{{ store.contact.email }}</w:t>
      </w:r>
    </w:p>
    <w:p w14:paraId="60D8A4A1"/>
    <w:p w14:paraId="793D5068">
      <w:pPr>
        <w:pStyle w:val="6"/>
      </w:pPr>
      <w:r>
        <w:t>产品汇总表</w:t>
      </w:r>
    </w:p>
    <w:p w14:paraId="6D9174FE"/>
    <w:p w14:paraId="5FA9FE05">
      <w:r>
        <w:t>| 产品ID | 产品名称 | 分类 | 价格 | 库存状态 | 平均评分 | 总评论数 |</w:t>
      </w:r>
    </w:p>
    <w:p w14:paraId="0D396570">
      <w:r>
        <w:t>|--------|----------|------|------|----------|----------|----------|</w:t>
      </w:r>
    </w:p>
    <w:p w14:paraId="6B63EF5F">
      <w:r>
        <w:t>{% for product in store.products %}</w:t>
      </w:r>
    </w:p>
    <w:p w14:paraId="17F35DA3">
      <w:r>
        <w:t>| {{ product.id }} | {{ product.name }} | {{ product.category }} | {{ product.price }} {{ product.currency }} | {% if product.inStock %}有货{% else %}无货{% endif %} | {{ product.ratings.average }} | {{ product.ratings.totalReviews }} |</w:t>
      </w:r>
    </w:p>
    <w:p w14:paraId="2A71D592">
      <w:r>
        <w:t>{% endfor %}</w:t>
      </w:r>
    </w:p>
    <w:p w14:paraId="131E6831"/>
    <w:p w14:paraId="5F79CC20">
      <w:pPr>
        <w:pStyle w:val="6"/>
      </w:pPr>
      <w:r>
        <w:t>产品详情</w:t>
      </w:r>
    </w:p>
    <w:p w14:paraId="4048FC6A"/>
    <w:p w14:paraId="4DCE63C8">
      <w:r>
        <w:t>{% for product in store.products %}</w:t>
      </w:r>
    </w:p>
    <w:p w14:paraId="02660020">
      <w:pPr>
        <w:pStyle w:val="6"/>
      </w:pPr>
      <w:r>
        <w:t># {{ product.id }} - {{ product.name }}</w:t>
      </w:r>
    </w:p>
    <w:p w14:paraId="2B16DB76"/>
    <w:p w14:paraId="3ACDD38C">
      <w:pPr>
        <w:pStyle w:val="16"/>
      </w:pPr>
      <w:r>
        <w:t>基础信息：</w:t>
      </w:r>
    </w:p>
    <w:p w14:paraId="6EC53509"/>
    <w:p w14:paraId="100879FF">
      <w:r>
        <w:t>分类：{{ product.category }} | 价格：{{ product.price }} {{ product.currency }} | 库存：{% if product.inStock %}有货{% else %}无货{% endif %}</w:t>
      </w:r>
    </w:p>
    <w:p w14:paraId="05A99479"/>
    <w:p w14:paraId="4D78BCDA">
      <w:r>
        <w:t>评分：{{ product.ratings.average }}（{{ product.ratings.totalReviews }}条评论）</w:t>
      </w:r>
    </w:p>
    <w:p w14:paraId="02F81F68"/>
    <w:p w14:paraId="1776A741">
      <w:pPr>
        <w:pStyle w:val="16"/>
      </w:pPr>
      <w:r>
        <w:t>规格详情：</w:t>
      </w:r>
    </w:p>
    <w:p w14:paraId="64E23971">
      <w:r>
        <w:t>{% if product.details.color %}颜色：{{ product.details.color }}{% endif %}</w:t>
      </w:r>
    </w:p>
    <w:p w14:paraId="6CFFE6D3">
      <w:r>
        <w:t>{% if product.details.material %}材质：{{ product.details.material }}{% endif %}</w:t>
      </w:r>
    </w:p>
    <w:p w14:paraId="5A0EDCFE">
      <w:bookmarkStart w:id="0" w:name="_GoBack"/>
      <w:bookmarkEnd w:id="0"/>
    </w:p>
    <w:p w14:paraId="1D41A6E7">
      <w:r>
        <w:t>尺寸：{{ product.details.dimensions.length }} × {{ product.details.dimensions.width }} × {{ product.details.dimensions.height }} | 重量：{{ product.details.weight }}</w:t>
      </w:r>
    </w:p>
    <w:p w14:paraId="64EEC94C"/>
    <w:p w14:paraId="2DC69BA4">
      <w:r>
        <w:t>功能特点：</w:t>
      </w:r>
    </w:p>
    <w:p w14:paraId="1BDA6B2B">
      <w:r>
        <w:t>{% for feature in product.details.features %}</w:t>
      </w:r>
    </w:p>
    <w:p w14:paraId="58FF0BAE">
      <w:pPr>
        <w:pStyle w:val="16"/>
      </w:pPr>
      <w:r>
        <w:t>{{ feature }}</w:t>
      </w:r>
    </w:p>
    <w:p w14:paraId="736FA364">
      <w:r>
        <w:t>{% endfor %}</w:t>
      </w:r>
    </w:p>
    <w:p w14:paraId="2CA4624E"/>
    <w:p w14:paraId="104F3C77">
      <w:pPr>
        <w:pStyle w:val="16"/>
      </w:pPr>
      <w:r>
        <w:rPr>
          <w:rFonts w:hint="eastAsia" w:eastAsia="宋体"/>
          <w:lang w:val="en-US" w:eastAsia="zh-CN"/>
        </w:rPr>
        <w:t>不同颜色的产品价格</w:t>
      </w:r>
      <w:r>
        <w:t>：</w:t>
      </w:r>
    </w:p>
    <w:p w14:paraId="137E0EB6">
      <w:r>
        <w:t>| 颜色 | 价格 |</w:t>
      </w:r>
    </w:p>
    <w:p w14:paraId="60CC6967">
      <w:r>
        <w:t>|------|------|</w:t>
      </w:r>
    </w:p>
    <w:p w14:paraId="189A1F56">
      <w:r>
        <w:t>{% for variant in product.variants %}</w:t>
      </w:r>
    </w:p>
    <w:p w14:paraId="456E61F9">
      <w:r>
        <w:t>| {{ variant.color }} | {{ variant.price }} {{ product.currency }} |</w:t>
      </w:r>
    </w:p>
    <w:p w14:paraId="71A7D538">
      <w:r>
        <w:t>{% endfor %}</w:t>
      </w:r>
    </w:p>
    <w:p w14:paraId="544CBB8C"/>
    <w:p w14:paraId="683C8BFF">
      <w:pPr>
        <w:pStyle w:val="16"/>
      </w:pPr>
      <w:r>
        <w:t>配送信息：</w:t>
      </w:r>
    </w:p>
    <w:p w14:paraId="6CA21336">
      <w:r>
        <w:t>▶ 标准配送：{{ product.shipping.standard.cost }} {{ product.currency }}（{{ product.shipping.standard.deliveryTime }}）</w:t>
      </w:r>
    </w:p>
    <w:p w14:paraId="75F6A5AE">
      <w:r>
        <w:t>▶ 快递配送：{{ product.shipping.express.cost }} {{ product.currency }}（{{ product.shipping.express.deliveryTime }}）</w:t>
      </w:r>
    </w:p>
    <w:p w14:paraId="2FEFC2B9"/>
    <w:p w14:paraId="2B35F530">
      <w:r>
        <w:t>──────────────────────────────────────────────────</w:t>
      </w:r>
    </w:p>
    <w:p w14:paraId="48C98554"/>
    <w:p w14:paraId="5D1C18AF">
      <w:r>
        <w:t>{% endfor %}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D6654B"/>
    <w:rsid w:val="21677BF7"/>
    <w:rsid w:val="2EDE6BEA"/>
    <w:rsid w:val="3A9F6F7B"/>
    <w:rsid w:val="44910D58"/>
    <w:rsid w:val="58AC5B86"/>
    <w:rsid w:val="7EEF6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379</Words>
  <Characters>1428</Characters>
  <Lines>0</Lines>
  <Paragraphs>0</Paragraphs>
  <TotalTime>1</TotalTime>
  <ScaleCrop>false</ScaleCrop>
  <LinksUpToDate>false</LinksUpToDate>
  <CharactersWithSpaces>1606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马悦</cp:lastModifiedBy>
  <dcterms:modified xsi:type="dcterms:W3CDTF">2025-11-22T20:19:34Z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eyJoZGlkIjoiMmU3MmI2NmU2ZTM1N2UzM2QxNjFlMTFjMmFkNTY2ODgiLCJ1c2VySWQiOiI0NDE0NTI0NDUifQ==</vt:lpwstr>
  </property>
  <property fmtid="{D5CDD505-2E9C-101B-9397-08002B2CF9AE}" pid="3" name="KSOProductBuildVer">
    <vt:lpwstr>2052-12.1.0.23542</vt:lpwstr>
  </property>
  <property fmtid="{D5CDD505-2E9C-101B-9397-08002B2CF9AE}" pid="4" name="ICV">
    <vt:lpwstr>DDE704317C0040168A5A991BD1C5088F_12</vt:lpwstr>
  </property>
</Properties>
</file>